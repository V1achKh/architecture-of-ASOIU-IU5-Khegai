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D15114" w:rsidRPr="005C6628" w14:paraId="68E25CD3" w14:textId="77777777">
        <w:tc>
          <w:tcPr>
            <w:tcW w:w="1383" w:type="dxa"/>
          </w:tcPr>
          <w:p w14:paraId="0615E86A" w14:textId="77777777" w:rsidR="00D15114" w:rsidRPr="005C6628" w:rsidRDefault="00000000">
            <w:pPr>
              <w:widowControl w:val="0"/>
              <w:snapToGrid w:val="0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b/>
                <w:noProof/>
                <w:sz w:val="18"/>
                <w:szCs w:val="18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449B8A0B" wp14:editId="1E0BA62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58850" cy="1092835"/>
                  <wp:effectExtent l="0" t="0" r="0" b="0"/>
                  <wp:wrapNone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9198" t="5268" r="11223" b="4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1181F0F2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41051D80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7C498A11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C42B4D3" w14:textId="77777777" w:rsidR="00D15114" w:rsidRPr="005C6628" w:rsidRDefault="00000000">
            <w:pPr>
              <w:widowControl w:val="0"/>
              <w:ind w:right="-2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61FC5DE" w14:textId="77777777" w:rsidR="00D15114" w:rsidRPr="005C6628" w:rsidRDefault="00000000">
            <w:pPr>
              <w:widowControl w:val="0"/>
              <w:ind w:right="-2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BF68680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B92C6D3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F0FF221" w14:textId="77777777" w:rsidR="00D15114" w:rsidRPr="005C6628" w:rsidRDefault="00D15114">
      <w:pPr>
        <w:widowControl w:val="0"/>
        <w:pBdr>
          <w:bottom w:val="thinThickSmallGap" w:sz="24" w:space="1" w:color="000000"/>
        </w:pBdr>
        <w:jc w:val="center"/>
        <w:rPr>
          <w:rFonts w:ascii="Arial" w:hAnsi="Arial" w:cs="Arial"/>
          <w:b/>
          <w:sz w:val="8"/>
          <w:lang w:eastAsia="en-US"/>
        </w:rPr>
      </w:pPr>
    </w:p>
    <w:p w14:paraId="31C8AFE9" w14:textId="77777777" w:rsidR="00D15114" w:rsidRPr="005C6628" w:rsidRDefault="00D15114">
      <w:pPr>
        <w:widowControl w:val="0"/>
        <w:rPr>
          <w:rFonts w:ascii="Arial" w:hAnsi="Arial" w:cs="Arial"/>
          <w:b/>
          <w:sz w:val="8"/>
          <w:lang w:eastAsia="en-US"/>
        </w:rPr>
      </w:pPr>
    </w:p>
    <w:tbl>
      <w:tblPr>
        <w:tblW w:w="971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889"/>
        <w:gridCol w:w="7825"/>
      </w:tblGrid>
      <w:tr w:rsidR="00D15114" w:rsidRPr="005C6628" w14:paraId="6655A8DF" w14:textId="77777777">
        <w:trPr>
          <w:trHeight w:val="255"/>
        </w:trPr>
        <w:tc>
          <w:tcPr>
            <w:tcW w:w="1889" w:type="dxa"/>
          </w:tcPr>
          <w:p w14:paraId="7B1141E7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4" w:type="dxa"/>
            <w:tcBorders>
              <w:bottom w:val="single" w:sz="4" w:space="0" w:color="000000"/>
            </w:tcBorders>
          </w:tcPr>
          <w:p w14:paraId="601A26F7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15114" w:rsidRPr="005C6628" w14:paraId="0E7E5E3B" w14:textId="77777777">
        <w:tc>
          <w:tcPr>
            <w:tcW w:w="1889" w:type="dxa"/>
          </w:tcPr>
          <w:p w14:paraId="7F3C565D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4" w:type="dxa"/>
            <w:tcBorders>
              <w:top w:val="single" w:sz="4" w:space="0" w:color="000000"/>
              <w:bottom w:val="single" w:sz="4" w:space="0" w:color="000000"/>
            </w:tcBorders>
          </w:tcPr>
          <w:p w14:paraId="48CA2871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20F1B57B" w14:textId="77777777" w:rsidR="00D15114" w:rsidRPr="005C6628" w:rsidRDefault="00D15114">
      <w:pPr>
        <w:widowControl w:val="0"/>
        <w:rPr>
          <w:rFonts w:ascii="Arial" w:hAnsi="Arial" w:cs="Arial"/>
          <w:i/>
          <w:sz w:val="36"/>
          <w:szCs w:val="24"/>
          <w:lang w:eastAsia="en-US"/>
        </w:rPr>
      </w:pPr>
    </w:p>
    <w:p w14:paraId="73CC046D" w14:textId="77777777" w:rsidR="00D15114" w:rsidRPr="005C6628" w:rsidRDefault="00D15114">
      <w:pPr>
        <w:jc w:val="center"/>
        <w:rPr>
          <w:rFonts w:ascii="Arial" w:hAnsi="Arial" w:cs="Arial"/>
          <w:b/>
          <w:i/>
          <w:sz w:val="36"/>
          <w:szCs w:val="36"/>
          <w:lang w:eastAsia="en-US"/>
        </w:rPr>
      </w:pPr>
    </w:p>
    <w:p w14:paraId="5255D4AB" w14:textId="364FB6A7" w:rsidR="00D15114" w:rsidRPr="005C6628" w:rsidRDefault="007B5AD4" w:rsidP="00F4734B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Домашнее задание №1</w:t>
      </w:r>
    </w:p>
    <w:p w14:paraId="41CC8D3F" w14:textId="77777777" w:rsidR="00D15114" w:rsidRPr="005C6628" w:rsidRDefault="00D15114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5F537DA8" w14:textId="39534307" w:rsidR="00D15114" w:rsidRPr="005C6628" w:rsidRDefault="00000000">
      <w:pPr>
        <w:spacing w:line="360" w:lineRule="auto"/>
        <w:jc w:val="center"/>
        <w:rPr>
          <w:rFonts w:ascii="Arial" w:hAnsi="Arial" w:cs="Arial"/>
        </w:rPr>
      </w:pPr>
      <w:bookmarkStart w:id="0" w:name="yui_3_18_1_1_1771183315745_98"/>
      <w:bookmarkEnd w:id="0"/>
      <w:r w:rsidRPr="005C6628">
        <w:rPr>
          <w:rStyle w:val="a4"/>
          <w:rFonts w:ascii="Arial" w:hAnsi="Arial" w:cs="Arial"/>
          <w:b w:val="0"/>
          <w:bCs w:val="0"/>
          <w:sz w:val="32"/>
          <w:szCs w:val="32"/>
        </w:rPr>
        <w:t>«</w:t>
      </w:r>
      <w:r w:rsidR="007B5AD4" w:rsidRPr="005C6628">
        <w:rPr>
          <w:rFonts w:ascii="Arial" w:hAnsi="Arial" w:cs="Arial"/>
          <w:sz w:val="32"/>
          <w:szCs w:val="32"/>
        </w:rPr>
        <w:t>Реализация алгоритма поиска с опечатками</w:t>
      </w:r>
      <w:r w:rsidRPr="005C6628">
        <w:rPr>
          <w:rStyle w:val="a4"/>
          <w:rFonts w:ascii="Arial" w:hAnsi="Arial" w:cs="Arial"/>
          <w:b w:val="0"/>
          <w:bCs w:val="0"/>
          <w:sz w:val="32"/>
          <w:szCs w:val="32"/>
        </w:rPr>
        <w:t>»</w:t>
      </w:r>
    </w:p>
    <w:p w14:paraId="210872B8" w14:textId="77777777" w:rsidR="00D15114" w:rsidRPr="005C6628" w:rsidRDefault="00D15114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5C25CAC5" w14:textId="77777777" w:rsidR="00D15114" w:rsidRPr="005C6628" w:rsidRDefault="00D15114">
      <w:pPr>
        <w:jc w:val="center"/>
        <w:rPr>
          <w:rFonts w:ascii="Arial" w:hAnsi="Arial" w:cs="Arial"/>
          <w:b/>
          <w:sz w:val="32"/>
          <w:szCs w:val="32"/>
        </w:rPr>
      </w:pPr>
    </w:p>
    <w:p w14:paraId="370C2841" w14:textId="687104C7" w:rsidR="007B5AD4" w:rsidRPr="005C6628" w:rsidRDefault="00000000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ДИСЦИПЛИНА:</w:t>
      </w:r>
    </w:p>
    <w:p w14:paraId="3C7FA1E0" w14:textId="77777777" w:rsidR="007B5AD4" w:rsidRPr="005C6628" w:rsidRDefault="00000000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«</w:t>
      </w:r>
      <w:r w:rsidR="007B5AD4" w:rsidRPr="005C6628">
        <w:rPr>
          <w:rFonts w:ascii="Arial" w:hAnsi="Arial" w:cs="Arial"/>
          <w:b/>
          <w:sz w:val="28"/>
          <w:szCs w:val="28"/>
        </w:rPr>
        <w:t xml:space="preserve">Архитектура автоматизированных систем обработки </w:t>
      </w:r>
    </w:p>
    <w:p w14:paraId="30E0BDCF" w14:textId="52D124DA" w:rsidR="00D15114" w:rsidRPr="005C6628" w:rsidRDefault="007B5AD4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информации и управления»</w:t>
      </w:r>
    </w:p>
    <w:p w14:paraId="38DE8AA9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p w14:paraId="4C7A54C7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p w14:paraId="0C1338E7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tbl>
      <w:tblPr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179"/>
        <w:gridCol w:w="1214"/>
        <w:gridCol w:w="5177"/>
      </w:tblGrid>
      <w:tr w:rsidR="00D15114" w:rsidRPr="005C6628" w14:paraId="1253F069" w14:textId="77777777">
        <w:tc>
          <w:tcPr>
            <w:tcW w:w="4393" w:type="dxa"/>
            <w:gridSpan w:val="2"/>
          </w:tcPr>
          <w:p w14:paraId="587AAAE4" w14:textId="77777777" w:rsidR="00D15114" w:rsidRPr="005C6628" w:rsidRDefault="00000000">
            <w:pPr>
              <w:snapToGrid w:val="0"/>
              <w:spacing w:before="20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5176" w:type="dxa"/>
          </w:tcPr>
          <w:p w14:paraId="74FAD6C6" w14:textId="79EDE3F9" w:rsidR="00D15114" w:rsidRPr="005C6628" w:rsidRDefault="00000000">
            <w:pPr>
              <w:keepLines/>
              <w:spacing w:before="240" w:line="252" w:lineRule="auto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lang w:eastAsia="en-US"/>
              </w:rPr>
              <w:t xml:space="preserve">         _________________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 xml:space="preserve"> (</w:t>
            </w:r>
            <w:r w:rsidR="00F4734B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Хегай В</w:t>
            </w:r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.</w:t>
            </w:r>
            <w:r w:rsidR="00F4734B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И</w:t>
            </w:r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.)</w:t>
            </w:r>
          </w:p>
          <w:p w14:paraId="560E63FD" w14:textId="77777777" w:rsidR="00D15114" w:rsidRPr="005C6628" w:rsidRDefault="00000000">
            <w:pPr>
              <w:keepLines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>Под</w:t>
            </w:r>
            <w:r w:rsidRPr="005C6628">
              <w:rPr>
                <w:rFonts w:ascii="Arial" w:hAnsi="Arial" w:cs="Arial"/>
                <w:sz w:val="18"/>
                <w:lang w:eastAsia="en-US"/>
              </w:rPr>
              <w:t xml:space="preserve">пись)   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                </w:t>
            </w:r>
            <w:proofErr w:type="gramStart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(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>Ф.И.О.)</w:t>
            </w:r>
          </w:p>
          <w:p w14:paraId="011EB6B5" w14:textId="77777777" w:rsidR="00D15114" w:rsidRPr="005C6628" w:rsidRDefault="00D15114">
            <w:pPr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</w:tr>
      <w:tr w:rsidR="00D15114" w:rsidRPr="005C6628" w14:paraId="520D9ED5" w14:textId="77777777">
        <w:tc>
          <w:tcPr>
            <w:tcW w:w="4393" w:type="dxa"/>
            <w:gridSpan w:val="2"/>
          </w:tcPr>
          <w:p w14:paraId="393A9788" w14:textId="77777777" w:rsidR="00D15114" w:rsidRPr="005C6628" w:rsidRDefault="00000000">
            <w:pPr>
              <w:snapToGrid w:val="0"/>
              <w:spacing w:before="20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6" w:type="dxa"/>
          </w:tcPr>
          <w:p w14:paraId="17D401E8" w14:textId="66C24CE2" w:rsidR="00D15114" w:rsidRPr="005C6628" w:rsidRDefault="00000000">
            <w:pPr>
              <w:keepLines/>
              <w:spacing w:before="240" w:line="252" w:lineRule="auto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lang w:eastAsia="en-US"/>
              </w:rPr>
              <w:t xml:space="preserve">         _________________  </w:t>
            </w:r>
            <w:proofErr w:type="gramStart"/>
            <w:r w:rsidRPr="005C6628">
              <w:rPr>
                <w:rFonts w:ascii="Arial" w:hAnsi="Arial" w:cs="Arial"/>
                <w:lang w:eastAsia="en-US"/>
              </w:rPr>
              <w:t xml:space="preserve">   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(</w:t>
            </w:r>
            <w:proofErr w:type="gramEnd"/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Ю.Е.</w:t>
            </w:r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)</w:t>
            </w:r>
            <w:proofErr w:type="gramEnd"/>
          </w:p>
          <w:p w14:paraId="3B59D3A2" w14:textId="77777777" w:rsidR="00D15114" w:rsidRPr="005C6628" w:rsidRDefault="00000000">
            <w:pPr>
              <w:keepLines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>Под</w:t>
            </w:r>
            <w:r w:rsidRPr="005C6628">
              <w:rPr>
                <w:rFonts w:ascii="Arial" w:hAnsi="Arial" w:cs="Arial"/>
                <w:sz w:val="18"/>
                <w:lang w:eastAsia="en-US"/>
              </w:rPr>
              <w:t xml:space="preserve">пись)   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                      </w:t>
            </w:r>
            <w:proofErr w:type="gramStart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(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>Ф.И.О.)</w:t>
            </w:r>
          </w:p>
          <w:p w14:paraId="0018CA18" w14:textId="77777777" w:rsidR="00D15114" w:rsidRPr="005C6628" w:rsidRDefault="00D15114">
            <w:pPr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</w:tr>
      <w:tr w:rsidR="00D15114" w:rsidRPr="005C6628" w14:paraId="451E34CA" w14:textId="77777777">
        <w:trPr>
          <w:trHeight w:val="1183"/>
        </w:trPr>
        <w:tc>
          <w:tcPr>
            <w:tcW w:w="9569" w:type="dxa"/>
            <w:gridSpan w:val="3"/>
          </w:tcPr>
          <w:p w14:paraId="6F934059" w14:textId="77777777" w:rsidR="00D15114" w:rsidRPr="005C6628" w:rsidRDefault="00D15114">
            <w:pPr>
              <w:snapToGrid w:val="0"/>
              <w:spacing w:after="28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  <w:p w14:paraId="7F187E2E" w14:textId="77777777" w:rsidR="00D15114" w:rsidRPr="005C6628" w:rsidRDefault="00000000">
            <w:pPr>
              <w:snapToGrid w:val="0"/>
              <w:spacing w:after="28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Дата сдачи (защиты):</w:t>
            </w:r>
          </w:p>
          <w:p w14:paraId="69ADA19F" w14:textId="77777777" w:rsidR="00D15114" w:rsidRPr="005C6628" w:rsidRDefault="00000000">
            <w:pPr>
              <w:snapToGrid w:val="0"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15114" w:rsidRPr="005C6628" w14:paraId="46CB769C" w14:textId="77777777">
        <w:trPr>
          <w:trHeight w:val="1096"/>
        </w:trPr>
        <w:tc>
          <w:tcPr>
            <w:tcW w:w="3179" w:type="dxa"/>
          </w:tcPr>
          <w:p w14:paraId="32DC1608" w14:textId="77777777" w:rsidR="00D15114" w:rsidRPr="005C6628" w:rsidRDefault="00D15114">
            <w:pPr>
              <w:snapToGrid w:val="0"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  <w:tc>
          <w:tcPr>
            <w:tcW w:w="6390" w:type="dxa"/>
            <w:gridSpan w:val="2"/>
          </w:tcPr>
          <w:p w14:paraId="4045F2EB" w14:textId="77777777" w:rsidR="00D15114" w:rsidRPr="005C6628" w:rsidRDefault="00000000">
            <w:pPr>
              <w:spacing w:after="16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- Балльная оценка:</w:t>
            </w:r>
          </w:p>
          <w:p w14:paraId="5684FC2F" w14:textId="77777777" w:rsidR="00D15114" w:rsidRPr="005C6628" w:rsidRDefault="00000000">
            <w:pPr>
              <w:spacing w:after="16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069208DB" w14:textId="77777777" w:rsidR="00D15114" w:rsidRPr="005C6628" w:rsidRDefault="00D15114">
      <w:pPr>
        <w:jc w:val="center"/>
        <w:rPr>
          <w:rFonts w:ascii="Arial" w:hAnsi="Arial" w:cs="Arial"/>
          <w:b/>
          <w:i/>
          <w:color w:val="FF0000"/>
          <w:sz w:val="28"/>
          <w:szCs w:val="28"/>
          <w:u w:val="single"/>
        </w:rPr>
      </w:pPr>
    </w:p>
    <w:p w14:paraId="2B6A664B" w14:textId="77777777" w:rsidR="00D15114" w:rsidRPr="005C6628" w:rsidRDefault="00000000">
      <w:pPr>
        <w:jc w:val="center"/>
        <w:rPr>
          <w:rFonts w:ascii="Arial" w:hAnsi="Arial" w:cs="Arial"/>
          <w:b/>
          <w:sz w:val="28"/>
          <w:szCs w:val="28"/>
        </w:rPr>
        <w:sectPr w:rsidR="00D15114" w:rsidRPr="005C6628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5C6628">
        <w:rPr>
          <w:rFonts w:ascii="Arial" w:hAnsi="Arial" w:cs="Arial"/>
          <w:sz w:val="28"/>
          <w:szCs w:val="28"/>
        </w:rPr>
        <w:t>Москва, 2026 г.</w:t>
      </w:r>
    </w:p>
    <w:p w14:paraId="2BE30F95" w14:textId="2135EE92" w:rsidR="00D15114" w:rsidRPr="005C6628" w:rsidRDefault="00000000" w:rsidP="00A669EC">
      <w:pPr>
        <w:spacing w:line="360" w:lineRule="auto"/>
        <w:ind w:firstLine="709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lastRenderedPageBreak/>
        <w:t>Цель:</w:t>
      </w:r>
      <w:r w:rsidR="00A669EC" w:rsidRPr="005C6628">
        <w:rPr>
          <w:rFonts w:ascii="Arial" w:hAnsi="Arial" w:cs="Arial"/>
          <w:b/>
          <w:sz w:val="28"/>
          <w:szCs w:val="28"/>
        </w:rPr>
        <w:t xml:space="preserve"> </w:t>
      </w:r>
      <w:r w:rsidR="00A669EC" w:rsidRPr="005C6628">
        <w:rPr>
          <w:rFonts w:ascii="Arial" w:hAnsi="Arial" w:cs="Arial"/>
          <w:bCs/>
          <w:sz w:val="28"/>
          <w:szCs w:val="28"/>
        </w:rPr>
        <w:t xml:space="preserve">изучение реализация алгоритма </w:t>
      </w:r>
      <w:proofErr w:type="spellStart"/>
      <w:r w:rsidR="00A669EC" w:rsidRPr="005C6628">
        <w:rPr>
          <w:rFonts w:ascii="Arial" w:hAnsi="Arial" w:cs="Arial"/>
          <w:bCs/>
          <w:sz w:val="28"/>
          <w:szCs w:val="28"/>
        </w:rPr>
        <w:t>Дамерау</w:t>
      </w:r>
      <w:proofErr w:type="spellEnd"/>
      <w:r w:rsidR="00A669EC" w:rsidRPr="005C6628">
        <w:rPr>
          <w:rFonts w:ascii="Arial" w:hAnsi="Arial" w:cs="Arial"/>
          <w:bCs/>
          <w:sz w:val="28"/>
          <w:szCs w:val="28"/>
        </w:rPr>
        <w:t>-Левенштейна на языке программирования C#.</w:t>
      </w:r>
    </w:p>
    <w:p w14:paraId="68988CF7" w14:textId="3F64CEED" w:rsidR="00A669EC" w:rsidRPr="005C6628" w:rsidRDefault="00000000" w:rsidP="00A669EC">
      <w:pPr>
        <w:ind w:firstLine="709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Задачи:</w:t>
      </w:r>
    </w:p>
    <w:p w14:paraId="2F152425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 xml:space="preserve">Изучить теоретические основы расстояния Левенштейна и </w:t>
      </w:r>
      <w:proofErr w:type="spellStart"/>
      <w:r w:rsidRPr="00A669EC">
        <w:rPr>
          <w:rFonts w:ascii="Arial" w:hAnsi="Arial" w:cs="Arial"/>
          <w:sz w:val="28"/>
          <w:szCs w:val="28"/>
        </w:rPr>
        <w:t>Дамерау</w:t>
      </w:r>
      <w:proofErr w:type="spellEnd"/>
      <w:r w:rsidRPr="00A669EC">
        <w:rPr>
          <w:rFonts w:ascii="Arial" w:hAnsi="Arial" w:cs="Arial"/>
          <w:sz w:val="28"/>
          <w:szCs w:val="28"/>
        </w:rPr>
        <w:t>-Левенштейна.</w:t>
      </w:r>
    </w:p>
    <w:p w14:paraId="59187E73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Реализовать консольное приложение на языке C#.</w:t>
      </w:r>
    </w:p>
    <w:p w14:paraId="5C5A2D11" w14:textId="77777777" w:rsidR="00CA23DC" w:rsidRDefault="00CA23DC" w:rsidP="00CA23DC">
      <w:pPr>
        <w:spacing w:line="360" w:lineRule="auto"/>
        <w:jc w:val="both"/>
        <w:rPr>
          <w:rStyle w:val="a4"/>
          <w:rFonts w:ascii="Arial" w:hAnsi="Arial" w:cs="Arial"/>
          <w:b w:val="0"/>
          <w:bCs w:val="0"/>
          <w:sz w:val="28"/>
          <w:szCs w:val="16"/>
        </w:rPr>
      </w:pPr>
      <w:r>
        <w:rPr>
          <w:rStyle w:val="a4"/>
          <w:rFonts w:ascii="Arial" w:hAnsi="Arial" w:cs="Arial"/>
          <w:b w:val="0"/>
          <w:bCs w:val="0"/>
          <w:sz w:val="28"/>
          <w:szCs w:val="16"/>
        </w:rPr>
        <w:br w:type="page"/>
      </w:r>
    </w:p>
    <w:p w14:paraId="2C4E7987" w14:textId="25A23F11" w:rsidR="00A669EC" w:rsidRPr="005C6628" w:rsidRDefault="00A669EC" w:rsidP="00CA23DC">
      <w:pPr>
        <w:spacing w:line="360" w:lineRule="auto"/>
        <w:jc w:val="both"/>
        <w:rPr>
          <w:rStyle w:val="a4"/>
          <w:rFonts w:ascii="Arial" w:hAnsi="Arial" w:cs="Arial"/>
          <w:b w:val="0"/>
          <w:bCs w:val="0"/>
          <w:sz w:val="28"/>
          <w:szCs w:val="16"/>
        </w:rPr>
      </w:pPr>
      <w:r w:rsidRPr="005C6628">
        <w:rPr>
          <w:rFonts w:ascii="Arial" w:hAnsi="Arial" w:cs="Arial"/>
          <w:noProof/>
          <w:sz w:val="28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E63C79" wp14:editId="4A86CA76">
                <wp:simplePos x="0" y="0"/>
                <wp:positionH relativeFrom="column">
                  <wp:posOffset>5709920</wp:posOffset>
                </wp:positionH>
                <wp:positionV relativeFrom="paragraph">
                  <wp:posOffset>623570</wp:posOffset>
                </wp:positionV>
                <wp:extent cx="409575" cy="1404620"/>
                <wp:effectExtent l="0" t="0" r="28575" b="146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D1713" w14:textId="7AF5FDDF" w:rsidR="00A669EC" w:rsidRPr="00A669EC" w:rsidRDefault="00A669E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A669EC">
                              <w:rPr>
                                <w:sz w:val="26"/>
                                <w:szCs w:val="26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E63C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49.6pt;margin-top:49.1pt;width:3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">
                <v:textbox style="mso-fit-shape-to-text:t">
                  <w:txbxContent>
                    <w:p w14:paraId="39ED1713" w14:textId="7AF5FDDF" w:rsidR="00A669EC" w:rsidRPr="00A669EC" w:rsidRDefault="00A669EC">
                      <w:pPr>
                        <w:rPr>
                          <w:sz w:val="26"/>
                          <w:szCs w:val="26"/>
                        </w:rPr>
                      </w:pPr>
                      <w:r w:rsidRPr="00A669EC">
                        <w:rPr>
                          <w:sz w:val="26"/>
                          <w:szCs w:val="26"/>
                        </w:rPr>
                        <w:t>(2)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904A5C" w14:textId="3C640630" w:rsidR="00D15114" w:rsidRPr="005C6628" w:rsidRDefault="00000000">
      <w:pPr>
        <w:spacing w:line="360" w:lineRule="auto"/>
        <w:ind w:firstLine="709"/>
        <w:jc w:val="center"/>
        <w:rPr>
          <w:rFonts w:ascii="Arial" w:hAnsi="Arial" w:cs="Arial"/>
        </w:rPr>
      </w:pPr>
      <w:r w:rsidRPr="005C6628">
        <w:rPr>
          <w:rStyle w:val="a4"/>
          <w:rFonts w:ascii="Arial" w:hAnsi="Arial" w:cs="Arial"/>
          <w:bCs w:val="0"/>
          <w:sz w:val="28"/>
          <w:szCs w:val="16"/>
        </w:rPr>
        <w:t>Выполнение работы</w:t>
      </w:r>
    </w:p>
    <w:p w14:paraId="1161BF9A" w14:textId="5E9E27D4" w:rsidR="00D15114" w:rsidRDefault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Листинг 1. Основной цикл программы и ввод данных</w:t>
      </w:r>
    </w:p>
    <w:p w14:paraId="7B876747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>while (true)</w:t>
      </w:r>
    </w:p>
    <w:p w14:paraId="1491FBAB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>{</w:t>
      </w:r>
    </w:p>
    <w:p w14:paraId="3F707FC0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</w:t>
      </w:r>
      <w:proofErr w:type="spellStart"/>
      <w:r w:rsidRPr="00CA23DC">
        <w:rPr>
          <w:rFonts w:ascii="Courier New" w:hAnsi="Courier New" w:cs="Courier New"/>
          <w:lang w:val="en-US"/>
        </w:rPr>
        <w:t>Console.Write</w:t>
      </w:r>
      <w:proofErr w:type="spellEnd"/>
      <w:r w:rsidRPr="00CA23DC">
        <w:rPr>
          <w:rFonts w:ascii="Courier New" w:hAnsi="Courier New" w:cs="Courier New"/>
          <w:lang w:val="en-US"/>
        </w:rPr>
        <w:t>("\n</w:t>
      </w:r>
      <w:r w:rsidRPr="00CA23DC">
        <w:rPr>
          <w:rFonts w:ascii="Courier New" w:hAnsi="Courier New" w:cs="Courier New"/>
        </w:rPr>
        <w:t>Введите</w:t>
      </w:r>
      <w:r w:rsidRPr="00CA23DC">
        <w:rPr>
          <w:rFonts w:ascii="Courier New" w:hAnsi="Courier New" w:cs="Courier New"/>
          <w:lang w:val="en-US"/>
        </w:rPr>
        <w:t xml:space="preserve"> </w:t>
      </w:r>
      <w:r w:rsidRPr="00CA23DC">
        <w:rPr>
          <w:rFonts w:ascii="Courier New" w:hAnsi="Courier New" w:cs="Courier New"/>
        </w:rPr>
        <w:t>первую</w:t>
      </w:r>
      <w:r w:rsidRPr="00CA23DC">
        <w:rPr>
          <w:rFonts w:ascii="Courier New" w:hAnsi="Courier New" w:cs="Courier New"/>
          <w:lang w:val="en-US"/>
        </w:rPr>
        <w:t xml:space="preserve"> </w:t>
      </w:r>
      <w:r w:rsidRPr="00CA23DC">
        <w:rPr>
          <w:rFonts w:ascii="Courier New" w:hAnsi="Courier New" w:cs="Courier New"/>
        </w:rPr>
        <w:t>строку</w:t>
      </w:r>
      <w:r w:rsidRPr="00CA23DC">
        <w:rPr>
          <w:rFonts w:ascii="Courier New" w:hAnsi="Courier New" w:cs="Courier New"/>
          <w:lang w:val="en-US"/>
        </w:rPr>
        <w:t xml:space="preserve"> (</w:t>
      </w:r>
      <w:r w:rsidRPr="00CA23DC">
        <w:rPr>
          <w:rFonts w:ascii="Courier New" w:hAnsi="Courier New" w:cs="Courier New"/>
        </w:rPr>
        <w:t>или</w:t>
      </w:r>
      <w:r w:rsidRPr="00CA23DC">
        <w:rPr>
          <w:rFonts w:ascii="Courier New" w:hAnsi="Courier New" w:cs="Courier New"/>
          <w:lang w:val="en-US"/>
        </w:rPr>
        <w:t xml:space="preserve"> 'exit' </w:t>
      </w:r>
      <w:r w:rsidRPr="00CA23DC">
        <w:rPr>
          <w:rFonts w:ascii="Courier New" w:hAnsi="Courier New" w:cs="Courier New"/>
        </w:rPr>
        <w:t>для</w:t>
      </w:r>
      <w:r w:rsidRPr="00CA23DC">
        <w:rPr>
          <w:rFonts w:ascii="Courier New" w:hAnsi="Courier New" w:cs="Courier New"/>
          <w:lang w:val="en-US"/>
        </w:rPr>
        <w:t xml:space="preserve"> </w:t>
      </w:r>
      <w:r w:rsidRPr="00CA23DC">
        <w:rPr>
          <w:rFonts w:ascii="Courier New" w:hAnsi="Courier New" w:cs="Courier New"/>
        </w:rPr>
        <w:t>выхода</w:t>
      </w:r>
      <w:r w:rsidRPr="00CA23DC">
        <w:rPr>
          <w:rFonts w:ascii="Courier New" w:hAnsi="Courier New" w:cs="Courier New"/>
          <w:lang w:val="en-US"/>
        </w:rPr>
        <w:t>): ");</w:t>
      </w:r>
    </w:p>
    <w:p w14:paraId="59E1BE2B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string? str1 = </w:t>
      </w:r>
      <w:proofErr w:type="spellStart"/>
      <w:r w:rsidRPr="00CA23DC">
        <w:rPr>
          <w:rFonts w:ascii="Courier New" w:hAnsi="Courier New" w:cs="Courier New"/>
          <w:lang w:val="en-US"/>
        </w:rPr>
        <w:t>Console.ReadLine</w:t>
      </w:r>
      <w:proofErr w:type="spellEnd"/>
      <w:r w:rsidRPr="00CA23DC">
        <w:rPr>
          <w:rFonts w:ascii="Courier New" w:hAnsi="Courier New" w:cs="Courier New"/>
          <w:lang w:val="en-US"/>
        </w:rPr>
        <w:t>();</w:t>
      </w:r>
    </w:p>
    <w:p w14:paraId="44495428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4C2E68E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(str1 == null || str1.ToLower() == "exit")</w:t>
      </w:r>
    </w:p>
    <w:p w14:paraId="2B7A8496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{</w:t>
      </w:r>
    </w:p>
    <w:p w14:paraId="163D4A35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break;</w:t>
      </w:r>
    </w:p>
    <w:p w14:paraId="48549351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}</w:t>
      </w:r>
    </w:p>
    <w:p w14:paraId="6FA46FE0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1264E255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</w:t>
      </w:r>
      <w:proofErr w:type="spellStart"/>
      <w:r w:rsidRPr="00CA23DC">
        <w:rPr>
          <w:rFonts w:ascii="Courier New" w:hAnsi="Courier New" w:cs="Courier New"/>
          <w:lang w:val="en-US"/>
        </w:rPr>
        <w:t>Console.Write</w:t>
      </w:r>
      <w:proofErr w:type="spellEnd"/>
      <w:r w:rsidRPr="00CA23DC">
        <w:rPr>
          <w:rFonts w:ascii="Courier New" w:hAnsi="Courier New" w:cs="Courier New"/>
          <w:lang w:val="en-US"/>
        </w:rPr>
        <w:t>("</w:t>
      </w:r>
      <w:r w:rsidRPr="00CA23DC">
        <w:rPr>
          <w:rFonts w:ascii="Courier New" w:hAnsi="Courier New" w:cs="Courier New"/>
        </w:rPr>
        <w:t>Введите</w:t>
      </w:r>
      <w:r w:rsidRPr="00CA23DC">
        <w:rPr>
          <w:rFonts w:ascii="Courier New" w:hAnsi="Courier New" w:cs="Courier New"/>
          <w:lang w:val="en-US"/>
        </w:rPr>
        <w:t xml:space="preserve"> </w:t>
      </w:r>
      <w:r w:rsidRPr="00CA23DC">
        <w:rPr>
          <w:rFonts w:ascii="Courier New" w:hAnsi="Courier New" w:cs="Courier New"/>
        </w:rPr>
        <w:t>вторую</w:t>
      </w:r>
      <w:r w:rsidRPr="00CA23DC">
        <w:rPr>
          <w:rFonts w:ascii="Courier New" w:hAnsi="Courier New" w:cs="Courier New"/>
          <w:lang w:val="en-US"/>
        </w:rPr>
        <w:t xml:space="preserve"> </w:t>
      </w:r>
      <w:r w:rsidRPr="00CA23DC">
        <w:rPr>
          <w:rFonts w:ascii="Courier New" w:hAnsi="Courier New" w:cs="Courier New"/>
        </w:rPr>
        <w:t>строку</w:t>
      </w:r>
      <w:r w:rsidRPr="00CA23DC">
        <w:rPr>
          <w:rFonts w:ascii="Courier New" w:hAnsi="Courier New" w:cs="Courier New"/>
          <w:lang w:val="en-US"/>
        </w:rPr>
        <w:t>: ");</w:t>
      </w:r>
    </w:p>
    <w:p w14:paraId="434B9764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string? str2 = </w:t>
      </w:r>
      <w:proofErr w:type="spellStart"/>
      <w:r w:rsidRPr="00CA23DC">
        <w:rPr>
          <w:rFonts w:ascii="Courier New" w:hAnsi="Courier New" w:cs="Courier New"/>
          <w:lang w:val="en-US"/>
        </w:rPr>
        <w:t>Console.ReadLine</w:t>
      </w:r>
      <w:proofErr w:type="spellEnd"/>
      <w:r w:rsidRPr="00CA23DC">
        <w:rPr>
          <w:rFonts w:ascii="Courier New" w:hAnsi="Courier New" w:cs="Courier New"/>
          <w:lang w:val="en-US"/>
        </w:rPr>
        <w:t>();</w:t>
      </w:r>
    </w:p>
    <w:p w14:paraId="45FBC03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(str2 == null) str2 = "";</w:t>
      </w:r>
    </w:p>
    <w:p w14:paraId="660A564C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359D8AA9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int distance = </w:t>
      </w:r>
      <w:proofErr w:type="spellStart"/>
      <w:proofErr w:type="gramStart"/>
      <w:r w:rsidRPr="00CA23DC">
        <w:rPr>
          <w:rFonts w:ascii="Courier New" w:hAnsi="Courier New" w:cs="Courier New"/>
          <w:lang w:val="en-US"/>
        </w:rPr>
        <w:t>GetDamerauLevenshteinDistance</w:t>
      </w:r>
      <w:proofErr w:type="spellEnd"/>
      <w:r w:rsidRPr="00CA23DC">
        <w:rPr>
          <w:rFonts w:ascii="Courier New" w:hAnsi="Courier New" w:cs="Courier New"/>
          <w:lang w:val="en-US"/>
        </w:rPr>
        <w:t>(</w:t>
      </w:r>
      <w:proofErr w:type="gramEnd"/>
      <w:r w:rsidRPr="00CA23DC">
        <w:rPr>
          <w:rFonts w:ascii="Courier New" w:hAnsi="Courier New" w:cs="Courier New"/>
          <w:lang w:val="en-US"/>
        </w:rPr>
        <w:t>str1, str2);</w:t>
      </w:r>
    </w:p>
    <w:p w14:paraId="77DD4231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</w:t>
      </w:r>
      <w:proofErr w:type="spellStart"/>
      <w:r w:rsidRPr="00CA23DC">
        <w:rPr>
          <w:rFonts w:ascii="Courier New" w:hAnsi="Courier New" w:cs="Courier New"/>
          <w:lang w:val="en-US"/>
        </w:rPr>
        <w:t>Console.WriteLine</w:t>
      </w:r>
      <w:proofErr w:type="spellEnd"/>
      <w:r w:rsidRPr="00CA23DC">
        <w:rPr>
          <w:rFonts w:ascii="Courier New" w:hAnsi="Courier New" w:cs="Courier New"/>
          <w:lang w:val="en-US"/>
        </w:rPr>
        <w:t>($"</w:t>
      </w:r>
      <w:r w:rsidRPr="00CA23DC">
        <w:rPr>
          <w:rFonts w:ascii="Courier New" w:hAnsi="Courier New" w:cs="Courier New"/>
        </w:rPr>
        <w:t>Расстояние</w:t>
      </w:r>
      <w:r w:rsidRPr="00CA23DC">
        <w:rPr>
          <w:rFonts w:ascii="Courier New" w:hAnsi="Courier New" w:cs="Courier New"/>
          <w:lang w:val="en-US"/>
        </w:rPr>
        <w:t xml:space="preserve"> </w:t>
      </w:r>
      <w:proofErr w:type="spellStart"/>
      <w:r w:rsidRPr="00CA23DC">
        <w:rPr>
          <w:rFonts w:ascii="Courier New" w:hAnsi="Courier New" w:cs="Courier New"/>
        </w:rPr>
        <w:t>Дамерау</w:t>
      </w:r>
      <w:proofErr w:type="spellEnd"/>
      <w:r w:rsidRPr="00CA23DC">
        <w:rPr>
          <w:rFonts w:ascii="Courier New" w:hAnsi="Courier New" w:cs="Courier New"/>
          <w:lang w:val="en-US"/>
        </w:rPr>
        <w:t>-</w:t>
      </w:r>
      <w:r w:rsidRPr="00CA23DC">
        <w:rPr>
          <w:rFonts w:ascii="Courier New" w:hAnsi="Courier New" w:cs="Courier New"/>
        </w:rPr>
        <w:t>Левенштейна</w:t>
      </w:r>
      <w:r w:rsidRPr="00CA23DC">
        <w:rPr>
          <w:rFonts w:ascii="Courier New" w:hAnsi="Courier New" w:cs="Courier New"/>
          <w:lang w:val="en-US"/>
        </w:rPr>
        <w:t>: {distance}");</w:t>
      </w:r>
    </w:p>
    <w:p w14:paraId="336BA659" w14:textId="15B12686" w:rsidR="005C6628" w:rsidRPr="005C6628" w:rsidRDefault="00CA23DC" w:rsidP="00CA23DC">
      <w:pPr>
        <w:spacing w:line="360" w:lineRule="auto"/>
        <w:jc w:val="both"/>
        <w:rPr>
          <w:rFonts w:ascii="Courier New" w:hAnsi="Courier New" w:cs="Courier New"/>
        </w:rPr>
      </w:pPr>
      <w:r w:rsidRPr="00CA23DC">
        <w:rPr>
          <w:rFonts w:ascii="Courier New" w:hAnsi="Courier New" w:cs="Courier New"/>
        </w:rPr>
        <w:t>}</w:t>
      </w:r>
    </w:p>
    <w:p w14:paraId="20286410" w14:textId="77777777" w:rsidR="005C6628" w:rsidRDefault="005C6628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D8382A5" w14:textId="055AEE72" w:rsidR="005C6628" w:rsidRDefault="005C6628" w:rsidP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Листинг 2. Функция вычисления расстояния</w:t>
      </w:r>
    </w:p>
    <w:p w14:paraId="398AD609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static int </w:t>
      </w:r>
      <w:proofErr w:type="spellStart"/>
      <w:proofErr w:type="gramStart"/>
      <w:r w:rsidRPr="00CA23DC">
        <w:rPr>
          <w:rFonts w:ascii="Courier New" w:hAnsi="Courier New" w:cs="Courier New"/>
          <w:lang w:val="en-US"/>
        </w:rPr>
        <w:t>GetDamerauLevenshteinDistance</w:t>
      </w:r>
      <w:proofErr w:type="spellEnd"/>
      <w:r w:rsidRPr="00CA23DC">
        <w:rPr>
          <w:rFonts w:ascii="Courier New" w:hAnsi="Courier New" w:cs="Courier New"/>
          <w:lang w:val="en-US"/>
        </w:rPr>
        <w:t>(</w:t>
      </w:r>
      <w:proofErr w:type="gramEnd"/>
      <w:r w:rsidRPr="00CA23DC">
        <w:rPr>
          <w:rFonts w:ascii="Courier New" w:hAnsi="Courier New" w:cs="Courier New"/>
          <w:lang w:val="en-US"/>
        </w:rPr>
        <w:t>string str1Param, string str2Param)</w:t>
      </w:r>
    </w:p>
    <w:p w14:paraId="1E41EC17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>{</w:t>
      </w:r>
    </w:p>
    <w:p w14:paraId="620AF98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((str1Param == null) || (str2Param == null))</w:t>
      </w:r>
    </w:p>
    <w:p w14:paraId="5A12D12F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return -1;</w:t>
      </w:r>
    </w:p>
    <w:p w14:paraId="1EEFD390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71940CD5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int str1Len = str1Param.Length;</w:t>
      </w:r>
    </w:p>
    <w:p w14:paraId="57BD393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int str2Len = str2Param.Length;</w:t>
      </w:r>
    </w:p>
    <w:p w14:paraId="114809B6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13A936B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((str1Len == 0) &amp;&amp; (str2Len == 0)) return 0;</w:t>
      </w:r>
    </w:p>
    <w:p w14:paraId="5DA54C78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(str1Len == 0) return str2Len;</w:t>
      </w:r>
    </w:p>
    <w:p w14:paraId="29737BB3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if (str2Len == 0) return str1Len;</w:t>
      </w:r>
    </w:p>
    <w:p w14:paraId="4E5D4F47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6CB73B0B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string str1 = str1Param.ToUpper();</w:t>
      </w:r>
    </w:p>
    <w:p w14:paraId="4C61168C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string str2 = str2Param.ToUpper();</w:t>
      </w:r>
    </w:p>
    <w:p w14:paraId="43AAD4F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0BB82AD3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</w:t>
      </w:r>
      <w:proofErr w:type="gramStart"/>
      <w:r w:rsidRPr="00CA23DC">
        <w:rPr>
          <w:rFonts w:ascii="Courier New" w:hAnsi="Courier New" w:cs="Courier New"/>
          <w:lang w:val="en-US"/>
        </w:rPr>
        <w:t>int[</w:t>
      </w:r>
      <w:proofErr w:type="gramEnd"/>
      <w:r w:rsidRPr="00CA23DC">
        <w:rPr>
          <w:rFonts w:ascii="Courier New" w:hAnsi="Courier New" w:cs="Courier New"/>
          <w:lang w:val="en-US"/>
        </w:rPr>
        <w:t xml:space="preserve">,] matrix = new </w:t>
      </w:r>
      <w:proofErr w:type="gramStart"/>
      <w:r w:rsidRPr="00CA23DC">
        <w:rPr>
          <w:rFonts w:ascii="Courier New" w:hAnsi="Courier New" w:cs="Courier New"/>
          <w:lang w:val="en-US"/>
        </w:rPr>
        <w:t>int[</w:t>
      </w:r>
      <w:proofErr w:type="gramEnd"/>
      <w:r w:rsidRPr="00CA23DC">
        <w:rPr>
          <w:rFonts w:ascii="Courier New" w:hAnsi="Courier New" w:cs="Courier New"/>
          <w:lang w:val="en-US"/>
        </w:rPr>
        <w:t>str1Len + 1, str2Len + 1];</w:t>
      </w:r>
    </w:p>
    <w:p w14:paraId="334F8B23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0D99972F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&lt;= str1Len;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>++)</w:t>
      </w:r>
    </w:p>
    <w:p w14:paraId="584994E7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, 0] =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>;</w:t>
      </w:r>
    </w:p>
    <w:p w14:paraId="19E24FE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for (int j = 0; j &lt;= str2Len; </w:t>
      </w:r>
      <w:proofErr w:type="spellStart"/>
      <w:r w:rsidRPr="00CA23DC">
        <w:rPr>
          <w:rFonts w:ascii="Courier New" w:hAnsi="Courier New" w:cs="Courier New"/>
          <w:lang w:val="en-US"/>
        </w:rPr>
        <w:t>j++</w:t>
      </w:r>
      <w:proofErr w:type="spellEnd"/>
      <w:r w:rsidRPr="00CA23DC">
        <w:rPr>
          <w:rFonts w:ascii="Courier New" w:hAnsi="Courier New" w:cs="Courier New"/>
          <w:lang w:val="en-US"/>
        </w:rPr>
        <w:t>)</w:t>
      </w:r>
    </w:p>
    <w:p w14:paraId="1A20905D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gramEnd"/>
      <w:r w:rsidRPr="00CA23DC">
        <w:rPr>
          <w:rFonts w:ascii="Courier New" w:hAnsi="Courier New" w:cs="Courier New"/>
          <w:lang w:val="en-US"/>
        </w:rPr>
        <w:t>0, j] = j;</w:t>
      </w:r>
    </w:p>
    <w:p w14:paraId="6E4EF6C8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665E3CEE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= 1;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&lt;= str1Len; 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>++)</w:t>
      </w:r>
    </w:p>
    <w:p w14:paraId="4854746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{</w:t>
      </w:r>
    </w:p>
    <w:p w14:paraId="6B02ED4F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for (int j = 1; j &lt;= str2Len; </w:t>
      </w:r>
      <w:proofErr w:type="spellStart"/>
      <w:r w:rsidRPr="00CA23DC">
        <w:rPr>
          <w:rFonts w:ascii="Courier New" w:hAnsi="Courier New" w:cs="Courier New"/>
          <w:lang w:val="en-US"/>
        </w:rPr>
        <w:t>j++</w:t>
      </w:r>
      <w:proofErr w:type="spellEnd"/>
      <w:r w:rsidRPr="00CA23DC">
        <w:rPr>
          <w:rFonts w:ascii="Courier New" w:hAnsi="Courier New" w:cs="Courier New"/>
          <w:lang w:val="en-US"/>
        </w:rPr>
        <w:t>)</w:t>
      </w:r>
    </w:p>
    <w:p w14:paraId="6A56D1A1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{</w:t>
      </w:r>
    </w:p>
    <w:p w14:paraId="1FB4F6E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CA23DC">
        <w:rPr>
          <w:rFonts w:ascii="Courier New" w:hAnsi="Courier New" w:cs="Courier New"/>
          <w:lang w:val="en-US"/>
        </w:rPr>
        <w:t>symbEqual</w:t>
      </w:r>
      <w:proofErr w:type="spellEnd"/>
      <w:r w:rsidRPr="00CA23DC">
        <w:rPr>
          <w:rFonts w:ascii="Courier New" w:hAnsi="Courier New" w:cs="Courier New"/>
          <w:lang w:val="en-US"/>
        </w:rPr>
        <w:t xml:space="preserve"> = ((str1.Substring(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- 1, 1) == str2.Substring(j - 1, 1)</w:t>
      </w:r>
      <w:proofErr w:type="gramStart"/>
      <w:r w:rsidRPr="00CA23DC">
        <w:rPr>
          <w:rFonts w:ascii="Courier New" w:hAnsi="Courier New" w:cs="Courier New"/>
          <w:lang w:val="en-US"/>
        </w:rPr>
        <w:t>) ?</w:t>
      </w:r>
      <w:proofErr w:type="gramEnd"/>
      <w:r w:rsidRPr="00CA23DC">
        <w:rPr>
          <w:rFonts w:ascii="Courier New" w:hAnsi="Courier New" w:cs="Courier New"/>
          <w:lang w:val="en-US"/>
        </w:rPr>
        <w:t xml:space="preserve"> </w:t>
      </w:r>
      <w:proofErr w:type="gramStart"/>
      <w:r w:rsidRPr="00CA23DC">
        <w:rPr>
          <w:rFonts w:ascii="Courier New" w:hAnsi="Courier New" w:cs="Courier New"/>
          <w:lang w:val="en-US"/>
        </w:rPr>
        <w:t>0 :</w:t>
      </w:r>
      <w:proofErr w:type="gramEnd"/>
      <w:r w:rsidRPr="00CA23DC">
        <w:rPr>
          <w:rFonts w:ascii="Courier New" w:hAnsi="Courier New" w:cs="Courier New"/>
          <w:lang w:val="en-US"/>
        </w:rPr>
        <w:t xml:space="preserve"> 1);</w:t>
      </w:r>
    </w:p>
    <w:p w14:paraId="7C713849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1E893B16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int ins =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>, j - 1] + 1;</w:t>
      </w:r>
    </w:p>
    <w:p w14:paraId="11AC8A7F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int del =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- 1, j] + 1;</w:t>
      </w:r>
    </w:p>
    <w:p w14:paraId="2349D2E6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CA23DC">
        <w:rPr>
          <w:rFonts w:ascii="Courier New" w:hAnsi="Courier New" w:cs="Courier New"/>
          <w:lang w:val="en-US"/>
        </w:rPr>
        <w:t>subst</w:t>
      </w:r>
      <w:proofErr w:type="spellEnd"/>
      <w:r w:rsidRPr="00CA23DC">
        <w:rPr>
          <w:rFonts w:ascii="Courier New" w:hAnsi="Courier New" w:cs="Courier New"/>
          <w:lang w:val="en-US"/>
        </w:rPr>
        <w:t xml:space="preserve"> =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- 1, j - 1] + </w:t>
      </w:r>
      <w:proofErr w:type="spellStart"/>
      <w:r w:rsidRPr="00CA23DC">
        <w:rPr>
          <w:rFonts w:ascii="Courier New" w:hAnsi="Courier New" w:cs="Courier New"/>
          <w:lang w:val="en-US"/>
        </w:rPr>
        <w:t>symbEqual</w:t>
      </w:r>
      <w:proofErr w:type="spellEnd"/>
      <w:r w:rsidRPr="00CA23DC">
        <w:rPr>
          <w:rFonts w:ascii="Courier New" w:hAnsi="Courier New" w:cs="Courier New"/>
          <w:lang w:val="en-US"/>
        </w:rPr>
        <w:t>;</w:t>
      </w:r>
    </w:p>
    <w:p w14:paraId="622C9433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633E4FC7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, j] = </w:t>
      </w:r>
      <w:proofErr w:type="spellStart"/>
      <w:r w:rsidRPr="00CA23DC">
        <w:rPr>
          <w:rFonts w:ascii="Courier New" w:hAnsi="Courier New" w:cs="Courier New"/>
          <w:lang w:val="en-US"/>
        </w:rPr>
        <w:t>Math.Min</w:t>
      </w:r>
      <w:proofErr w:type="spellEnd"/>
      <w:r w:rsidRPr="00CA23DC">
        <w:rPr>
          <w:rFonts w:ascii="Courier New" w:hAnsi="Courier New" w:cs="Courier New"/>
          <w:lang w:val="en-US"/>
        </w:rPr>
        <w:t>(</w:t>
      </w:r>
      <w:proofErr w:type="spellStart"/>
      <w:r w:rsidRPr="00CA23DC">
        <w:rPr>
          <w:rFonts w:ascii="Courier New" w:hAnsi="Courier New" w:cs="Courier New"/>
          <w:lang w:val="en-US"/>
        </w:rPr>
        <w:t>Math.Min</w:t>
      </w:r>
      <w:proofErr w:type="spellEnd"/>
      <w:r w:rsidRPr="00CA23DC">
        <w:rPr>
          <w:rFonts w:ascii="Courier New" w:hAnsi="Courier New" w:cs="Courier New"/>
          <w:lang w:val="en-US"/>
        </w:rPr>
        <w:t xml:space="preserve">(ins, del), </w:t>
      </w:r>
      <w:proofErr w:type="spellStart"/>
      <w:r w:rsidRPr="00CA23DC">
        <w:rPr>
          <w:rFonts w:ascii="Courier New" w:hAnsi="Courier New" w:cs="Courier New"/>
          <w:lang w:val="en-US"/>
        </w:rPr>
        <w:t>subst</w:t>
      </w:r>
      <w:proofErr w:type="spellEnd"/>
      <w:r w:rsidRPr="00CA23DC">
        <w:rPr>
          <w:rFonts w:ascii="Courier New" w:hAnsi="Courier New" w:cs="Courier New"/>
          <w:lang w:val="en-US"/>
        </w:rPr>
        <w:t>);</w:t>
      </w:r>
    </w:p>
    <w:p w14:paraId="68876AAB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2E14191C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if ((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&gt; 1) &amp;&amp; (j &gt; 1) &amp;&amp;</w:t>
      </w:r>
    </w:p>
    <w:p w14:paraId="54140BBB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    (str1.Substring(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- 1, 1) == str2.Substring(j - 2, 1)) &amp;&amp;</w:t>
      </w:r>
    </w:p>
    <w:p w14:paraId="2012E67E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    (str1.Substring(</w:t>
      </w:r>
      <w:proofErr w:type="spellStart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- 2, 1) == str2.Substring(j - 1, 1)))</w:t>
      </w:r>
    </w:p>
    <w:p w14:paraId="10213649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{</w:t>
      </w:r>
    </w:p>
    <w:p w14:paraId="652C3F1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, j] = </w:t>
      </w:r>
      <w:proofErr w:type="spellStart"/>
      <w:r w:rsidRPr="00CA23DC">
        <w:rPr>
          <w:rFonts w:ascii="Courier New" w:hAnsi="Courier New" w:cs="Courier New"/>
          <w:lang w:val="en-US"/>
        </w:rPr>
        <w:t>Math.Min</w:t>
      </w:r>
      <w:proofErr w:type="spellEnd"/>
      <w:r w:rsidRPr="00CA23DC">
        <w:rPr>
          <w:rFonts w:ascii="Courier New" w:hAnsi="Courier New" w:cs="Courier New"/>
          <w:lang w:val="en-US"/>
        </w:rPr>
        <w:t>(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, j],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CA23DC">
        <w:rPr>
          <w:rFonts w:ascii="Courier New" w:hAnsi="Courier New" w:cs="Courier New"/>
          <w:lang w:val="en-US"/>
        </w:rPr>
        <w:t>i</w:t>
      </w:r>
      <w:proofErr w:type="spellEnd"/>
      <w:r w:rsidRPr="00CA23DC">
        <w:rPr>
          <w:rFonts w:ascii="Courier New" w:hAnsi="Courier New" w:cs="Courier New"/>
          <w:lang w:val="en-US"/>
        </w:rPr>
        <w:t xml:space="preserve"> - 2, j - 2] + </w:t>
      </w:r>
      <w:proofErr w:type="spellStart"/>
      <w:r w:rsidRPr="00CA23DC">
        <w:rPr>
          <w:rFonts w:ascii="Courier New" w:hAnsi="Courier New" w:cs="Courier New"/>
          <w:lang w:val="en-US"/>
        </w:rPr>
        <w:t>symbEqual</w:t>
      </w:r>
      <w:proofErr w:type="spellEnd"/>
      <w:r w:rsidRPr="00CA23DC">
        <w:rPr>
          <w:rFonts w:ascii="Courier New" w:hAnsi="Courier New" w:cs="Courier New"/>
          <w:lang w:val="en-US"/>
        </w:rPr>
        <w:t>);</w:t>
      </w:r>
    </w:p>
    <w:p w14:paraId="6D7C8A5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    }</w:t>
      </w:r>
    </w:p>
    <w:p w14:paraId="5DD47F5A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    }</w:t>
      </w:r>
    </w:p>
    <w:p w14:paraId="3C2685D3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}</w:t>
      </w:r>
    </w:p>
    <w:p w14:paraId="2CE8B93C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</w:p>
    <w:p w14:paraId="7716F482" w14:textId="77777777" w:rsidR="00CA23DC" w:rsidRPr="00CA23DC" w:rsidRDefault="00CA23DC" w:rsidP="00CA23DC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A23DC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CA23DC">
        <w:rPr>
          <w:rFonts w:ascii="Courier New" w:hAnsi="Courier New" w:cs="Courier New"/>
          <w:lang w:val="en-US"/>
        </w:rPr>
        <w:t>matrix[</w:t>
      </w:r>
      <w:proofErr w:type="gramEnd"/>
      <w:r w:rsidRPr="00CA23DC">
        <w:rPr>
          <w:rFonts w:ascii="Courier New" w:hAnsi="Courier New" w:cs="Courier New"/>
          <w:lang w:val="en-US"/>
        </w:rPr>
        <w:t>str1Len, str2Len];</w:t>
      </w:r>
    </w:p>
    <w:p w14:paraId="668DFEA3" w14:textId="05CB1C70" w:rsidR="005C6628" w:rsidRPr="00F4734B" w:rsidRDefault="00CA23DC" w:rsidP="00CA23DC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CA23DC">
        <w:rPr>
          <w:rFonts w:ascii="Courier New" w:hAnsi="Courier New" w:cs="Courier New"/>
          <w:lang w:val="en-US"/>
        </w:rPr>
        <w:t>}</w:t>
      </w:r>
    </w:p>
    <w:p w14:paraId="4F12257D" w14:textId="06350175" w:rsidR="00CA23DC" w:rsidRDefault="00E84346" w:rsidP="00CA23D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Пример работы программы</w:t>
      </w:r>
      <w:r w:rsidR="00CA23DC" w:rsidRPr="00CA23DC">
        <w:rPr>
          <w:rFonts w:ascii="Arial" w:hAnsi="Arial" w:cs="Arial"/>
          <w:sz w:val="28"/>
          <w:szCs w:val="28"/>
        </w:rPr>
        <w:t xml:space="preserve"> представлен на рисунке 1.</w:t>
      </w:r>
    </w:p>
    <w:p w14:paraId="5E984E4A" w14:textId="5DCBAD64" w:rsidR="00E84346" w:rsidRPr="00CA23DC" w:rsidRDefault="00CA23DC" w:rsidP="00CA23DC">
      <w:pPr>
        <w:spacing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CA23DC">
        <w:rPr>
          <w:rFonts w:ascii="Arial" w:hAnsi="Arial" w:cs="Arial"/>
          <w:i/>
          <w:iCs/>
          <w:noProof/>
          <w:sz w:val="28"/>
          <w:szCs w:val="28"/>
        </w:rPr>
        <w:lastRenderedPageBreak/>
        <w:drawing>
          <wp:inline distT="0" distB="0" distL="0" distR="0" wp14:anchorId="69C7AAE5" wp14:editId="4B51CE25">
            <wp:extent cx="6299835" cy="3717925"/>
            <wp:effectExtent l="0" t="0" r="5715" b="0"/>
            <wp:docPr id="141830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1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3DC">
        <w:rPr>
          <w:rFonts w:ascii="Arial" w:hAnsi="Arial" w:cs="Arial"/>
          <w:i/>
          <w:iCs/>
          <w:sz w:val="28"/>
          <w:szCs w:val="28"/>
        </w:rPr>
        <w:t>Рисунок 1. Пример работы</w:t>
      </w:r>
      <w:r w:rsidR="00E84346" w:rsidRPr="00CA23DC">
        <w:rPr>
          <w:rFonts w:ascii="Arial" w:hAnsi="Arial" w:cs="Arial"/>
          <w:i/>
          <w:iCs/>
          <w:sz w:val="28"/>
          <w:szCs w:val="28"/>
        </w:rPr>
        <w:br w:type="page"/>
      </w:r>
    </w:p>
    <w:p w14:paraId="2133F167" w14:textId="77777777" w:rsidR="00E84346" w:rsidRPr="00F4734B" w:rsidRDefault="00E84346" w:rsidP="00E84346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BDEF126" w14:textId="09C0507D" w:rsidR="005C6628" w:rsidRPr="00F4734B" w:rsidRDefault="005C662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Вывод</w:t>
      </w:r>
      <w:r w:rsidRPr="00F4734B">
        <w:rPr>
          <w:rFonts w:ascii="Arial" w:hAnsi="Arial" w:cs="Arial"/>
          <w:b/>
          <w:bCs/>
          <w:sz w:val="28"/>
          <w:szCs w:val="28"/>
        </w:rPr>
        <w:t>:</w:t>
      </w:r>
    </w:p>
    <w:p w14:paraId="6BC983E3" w14:textId="77777777" w:rsidR="005C6628" w:rsidRPr="005C6628" w:rsidRDefault="005C6628" w:rsidP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В ходе выполнения домашнего задания были успешно реализованы все поставленные задачи:</w:t>
      </w:r>
    </w:p>
    <w:p w14:paraId="2CD58F9B" w14:textId="1C5E4AA5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 xml:space="preserve">Разобраны принципы работы алгоритмов Левенштейна и </w:t>
      </w:r>
      <w:proofErr w:type="spellStart"/>
      <w:r w:rsidRPr="005C6628">
        <w:rPr>
          <w:rFonts w:ascii="Arial" w:hAnsi="Arial" w:cs="Arial"/>
          <w:sz w:val="28"/>
          <w:szCs w:val="28"/>
        </w:rPr>
        <w:t>Дамерау</w:t>
      </w:r>
      <w:proofErr w:type="spellEnd"/>
      <w:r w:rsidRPr="005C6628">
        <w:rPr>
          <w:rFonts w:ascii="Arial" w:hAnsi="Arial" w:cs="Arial"/>
          <w:sz w:val="28"/>
          <w:szCs w:val="28"/>
        </w:rPr>
        <w:t>-Левенштейна, изучена формула вычисления редакционного расстояния.</w:t>
      </w:r>
    </w:p>
    <w:p w14:paraId="6A52711E" w14:textId="1EB00BFE" w:rsidR="00E84346" w:rsidRDefault="005C6628" w:rsidP="00CA23DC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Написано консольное приложение на языке C# с использованием операторов верхнего уровня.</w:t>
      </w:r>
      <w:r w:rsidR="00E84346">
        <w:rPr>
          <w:rFonts w:ascii="Arial" w:hAnsi="Arial" w:cs="Arial"/>
          <w:i/>
          <w:iCs/>
          <w:sz w:val="28"/>
          <w:szCs w:val="28"/>
        </w:rPr>
        <w:br w:type="page"/>
      </w:r>
    </w:p>
    <w:p w14:paraId="39F7F012" w14:textId="14004B38" w:rsidR="00D15114" w:rsidRPr="005C6628" w:rsidRDefault="00000000" w:rsidP="00E84346">
      <w:pPr>
        <w:spacing w:line="360" w:lineRule="auto"/>
        <w:jc w:val="center"/>
        <w:rPr>
          <w:rFonts w:ascii="Arial" w:eastAsia="Calibri" w:hAnsi="Arial" w:cs="Arial"/>
          <w:b/>
          <w:bCs/>
          <w:color w:val="FF0000"/>
          <w:sz w:val="24"/>
          <w:szCs w:val="28"/>
          <w:u w:val="single"/>
        </w:rPr>
      </w:pPr>
      <w:r w:rsidRPr="005C6628">
        <w:rPr>
          <w:rFonts w:ascii="Arial" w:eastAsia="Calibri" w:hAnsi="Arial" w:cs="Arial"/>
          <w:b/>
          <w:bCs/>
          <w:sz w:val="28"/>
          <w:szCs w:val="32"/>
        </w:rPr>
        <w:lastRenderedPageBreak/>
        <w:t>СПИСОК ИСПОЛЬЗОВАННЫХ ИСТОЧНИКОВ</w:t>
      </w:r>
    </w:p>
    <w:p w14:paraId="77C1C537" w14:textId="77777777" w:rsidR="00D15114" w:rsidRPr="005C6628" w:rsidRDefault="00D15114">
      <w:pPr>
        <w:jc w:val="center"/>
        <w:rPr>
          <w:rFonts w:ascii="Arial" w:eastAsia="Calibri" w:hAnsi="Arial" w:cs="Arial"/>
          <w:b/>
          <w:bCs/>
          <w:color w:val="FF0000"/>
          <w:sz w:val="24"/>
          <w:szCs w:val="28"/>
          <w:u w:val="single"/>
        </w:rPr>
      </w:pPr>
    </w:p>
    <w:p w14:paraId="755E7BBD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CA23DC">
        <w:rPr>
          <w:rFonts w:ascii="Arial" w:hAnsi="Arial" w:cs="Arial"/>
          <w:sz w:val="28"/>
          <w:szCs w:val="28"/>
        </w:rPr>
        <w:t>Нейгел</w:t>
      </w:r>
      <w:proofErr w:type="spellEnd"/>
      <w:r w:rsidRPr="00CA23DC">
        <w:rPr>
          <w:rFonts w:ascii="Arial" w:hAnsi="Arial" w:cs="Arial"/>
          <w:sz w:val="28"/>
          <w:szCs w:val="28"/>
        </w:rPr>
        <w:t xml:space="preserve"> К., </w:t>
      </w:r>
      <w:proofErr w:type="spellStart"/>
      <w:r w:rsidRPr="00CA23DC">
        <w:rPr>
          <w:rFonts w:ascii="Arial" w:hAnsi="Arial" w:cs="Arial"/>
          <w:sz w:val="28"/>
          <w:szCs w:val="28"/>
        </w:rPr>
        <w:t>Ивьен</w:t>
      </w:r>
      <w:proofErr w:type="spellEnd"/>
      <w:r w:rsidRPr="00CA23DC">
        <w:rPr>
          <w:rFonts w:ascii="Arial" w:hAnsi="Arial" w:cs="Arial"/>
          <w:sz w:val="28"/>
          <w:szCs w:val="28"/>
        </w:rPr>
        <w:t xml:space="preserve"> Б., </w:t>
      </w:r>
      <w:proofErr w:type="spellStart"/>
      <w:r w:rsidRPr="00CA23DC">
        <w:rPr>
          <w:rFonts w:ascii="Arial" w:hAnsi="Arial" w:cs="Arial"/>
          <w:sz w:val="28"/>
          <w:szCs w:val="28"/>
        </w:rPr>
        <w:t>Глинн</w:t>
      </w:r>
      <w:proofErr w:type="spellEnd"/>
      <w:r w:rsidRPr="00CA23DC">
        <w:rPr>
          <w:rFonts w:ascii="Arial" w:hAnsi="Arial" w:cs="Arial"/>
          <w:sz w:val="28"/>
          <w:szCs w:val="28"/>
        </w:rPr>
        <w:t xml:space="preserve"> Д., Уотсон К. С# 5.0 и платформа .NET 4.5 для</w:t>
      </w:r>
    </w:p>
    <w:p w14:paraId="44BDF952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профессионалов</w:t>
      </w:r>
      <w:proofErr w:type="gramStart"/>
      <w:r w:rsidRPr="00CA23DC">
        <w:rPr>
          <w:rFonts w:ascii="Arial" w:hAnsi="Arial" w:cs="Arial"/>
          <w:sz w:val="28"/>
          <w:szCs w:val="28"/>
        </w:rPr>
        <w:t>. :</w:t>
      </w:r>
      <w:proofErr w:type="gramEnd"/>
      <w:r w:rsidRPr="00CA23DC">
        <w:rPr>
          <w:rFonts w:ascii="Arial" w:hAnsi="Arial" w:cs="Arial"/>
          <w:sz w:val="28"/>
          <w:szCs w:val="28"/>
        </w:rPr>
        <w:t xml:space="preserve"> Пер. с англ. – </w:t>
      </w:r>
      <w:proofErr w:type="gramStart"/>
      <w:r w:rsidRPr="00CA23DC">
        <w:rPr>
          <w:rFonts w:ascii="Arial" w:hAnsi="Arial" w:cs="Arial"/>
          <w:sz w:val="28"/>
          <w:szCs w:val="28"/>
        </w:rPr>
        <w:t>М. :</w:t>
      </w:r>
      <w:proofErr w:type="gramEnd"/>
      <w:r w:rsidRPr="00CA23DC">
        <w:rPr>
          <w:rFonts w:ascii="Arial" w:hAnsi="Arial" w:cs="Arial"/>
          <w:sz w:val="28"/>
          <w:szCs w:val="28"/>
        </w:rPr>
        <w:t xml:space="preserve"> ООО «И.Д. Вильямс», 2014. – 1440 с.</w:t>
      </w:r>
    </w:p>
    <w:p w14:paraId="47129BC6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CA23DC">
        <w:rPr>
          <w:rFonts w:ascii="Arial" w:hAnsi="Arial" w:cs="Arial"/>
          <w:sz w:val="28"/>
          <w:szCs w:val="28"/>
        </w:rPr>
        <w:t>Шилдт</w:t>
      </w:r>
      <w:proofErr w:type="spellEnd"/>
      <w:r w:rsidRPr="00CA23DC">
        <w:rPr>
          <w:rFonts w:ascii="Arial" w:hAnsi="Arial" w:cs="Arial"/>
          <w:sz w:val="28"/>
          <w:szCs w:val="28"/>
        </w:rPr>
        <w:t xml:space="preserve"> Г. C# 4.0: полное руководство</w:t>
      </w:r>
      <w:proofErr w:type="gramStart"/>
      <w:r w:rsidRPr="00CA23DC">
        <w:rPr>
          <w:rFonts w:ascii="Arial" w:hAnsi="Arial" w:cs="Arial"/>
          <w:sz w:val="28"/>
          <w:szCs w:val="28"/>
        </w:rPr>
        <w:t>. :</w:t>
      </w:r>
      <w:proofErr w:type="gramEnd"/>
      <w:r w:rsidRPr="00CA23DC">
        <w:rPr>
          <w:rFonts w:ascii="Arial" w:hAnsi="Arial" w:cs="Arial"/>
          <w:sz w:val="28"/>
          <w:szCs w:val="28"/>
        </w:rPr>
        <w:t xml:space="preserve"> Пер. с англ. – </w:t>
      </w:r>
      <w:proofErr w:type="gramStart"/>
      <w:r w:rsidRPr="00CA23DC">
        <w:rPr>
          <w:rFonts w:ascii="Arial" w:hAnsi="Arial" w:cs="Arial"/>
          <w:sz w:val="28"/>
          <w:szCs w:val="28"/>
        </w:rPr>
        <w:t>М. :</w:t>
      </w:r>
      <w:proofErr w:type="gramEnd"/>
      <w:r w:rsidRPr="00CA23DC">
        <w:rPr>
          <w:rFonts w:ascii="Arial" w:hAnsi="Arial" w:cs="Arial"/>
          <w:sz w:val="28"/>
          <w:szCs w:val="28"/>
        </w:rPr>
        <w:t xml:space="preserve"> ООО «И.Д.</w:t>
      </w:r>
    </w:p>
    <w:p w14:paraId="2FEEE4BB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Вильямс», 2013. – 1056 с.</w:t>
      </w:r>
    </w:p>
    <w:p w14:paraId="7AC99FB0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3. Павловская Т.А. С#. Программирование на языке высокого уровня.</w:t>
      </w:r>
    </w:p>
    <w:p w14:paraId="24002743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Учебник для вузов. – СПб.: Питер, 2015. – 432 с.</w:t>
      </w:r>
    </w:p>
    <w:p w14:paraId="34EF06CA" w14:textId="77777777" w:rsidR="00CA23DC" w:rsidRPr="00CA23DC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4. В. И. Левенштейн. Двоичные коды с исправлением выпадений, вставок и</w:t>
      </w:r>
    </w:p>
    <w:p w14:paraId="1DBBB1AA" w14:textId="50E437DE" w:rsidR="00D15114" w:rsidRPr="005C6628" w:rsidRDefault="00CA23DC" w:rsidP="00CA23DC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A23DC">
        <w:rPr>
          <w:rFonts w:ascii="Arial" w:hAnsi="Arial" w:cs="Arial"/>
          <w:sz w:val="28"/>
          <w:szCs w:val="28"/>
        </w:rPr>
        <w:t>замещений символов. Доклады Академий Наук СССР, 1965. 163.4:845-848.</w:t>
      </w:r>
    </w:p>
    <w:sectPr w:rsidR="00D15114" w:rsidRPr="005C6628">
      <w:footerReference w:type="even" r:id="rId9"/>
      <w:footerReference w:type="default" r:id="rId10"/>
      <w:pgSz w:w="11906" w:h="16838"/>
      <w:pgMar w:top="851" w:right="567" w:bottom="1456" w:left="1418" w:header="0" w:footer="85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4CF1" w14:textId="77777777" w:rsidR="0078512A" w:rsidRDefault="0078512A">
      <w:r>
        <w:separator/>
      </w:r>
    </w:p>
  </w:endnote>
  <w:endnote w:type="continuationSeparator" w:id="0">
    <w:p w14:paraId="2A9B5C60" w14:textId="77777777" w:rsidR="0078512A" w:rsidRDefault="0078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;Arial Unicode MS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default"/>
  </w:font>
  <w:font w:name="Noto Sans Mono CJK SC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;ＭＳ 明朝">
    <w:altName w:val="Segoe Print"/>
    <w:charset w:val="00"/>
    <w:family w:val="auto"/>
    <w:pitch w:val="default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C87B" w14:textId="77777777" w:rsidR="00D15114" w:rsidRDefault="00D1511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PageNumWizard_FOOTER_Базовый2"/>
  <w:p w14:paraId="52BA0295" w14:textId="77777777" w:rsidR="00D15114" w:rsidRDefault="00000000">
    <w:pPr>
      <w:pStyle w:val="a9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8</w:t>
    </w:r>
    <w:r>
      <w:rPr>
        <w:sz w:val="28"/>
        <w:szCs w:val="28"/>
      </w:rPr>
      <w:fldChar w:fldCharType="end"/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01C2B" w14:textId="77777777" w:rsidR="0078512A" w:rsidRDefault="0078512A">
      <w:r>
        <w:separator/>
      </w:r>
    </w:p>
  </w:footnote>
  <w:footnote w:type="continuationSeparator" w:id="0">
    <w:p w14:paraId="596B9B4C" w14:textId="77777777" w:rsidR="0078512A" w:rsidRDefault="00785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tabs>
          <w:tab w:val="left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971" w:hanging="180"/>
      </w:p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5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11D71FA4"/>
    <w:multiLevelType w:val="multilevel"/>
    <w:tmpl w:val="1AF8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D08A9"/>
    <w:multiLevelType w:val="multilevel"/>
    <w:tmpl w:val="9EBAF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03280"/>
    <w:multiLevelType w:val="multilevel"/>
    <w:tmpl w:val="26C2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848249942">
    <w:abstractNumId w:val="2"/>
  </w:num>
  <w:num w:numId="2" w16cid:durableId="130905724">
    <w:abstractNumId w:val="6"/>
  </w:num>
  <w:num w:numId="3" w16cid:durableId="1871458166">
    <w:abstractNumId w:val="1"/>
  </w:num>
  <w:num w:numId="4" w16cid:durableId="1013726512">
    <w:abstractNumId w:val="0"/>
  </w:num>
  <w:num w:numId="5" w16cid:durableId="465706429">
    <w:abstractNumId w:val="5"/>
  </w:num>
  <w:num w:numId="6" w16cid:durableId="1320962788">
    <w:abstractNumId w:val="4"/>
  </w:num>
  <w:num w:numId="7" w16cid:durableId="208347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114"/>
    <w:rsid w:val="0007477C"/>
    <w:rsid w:val="001C6AD2"/>
    <w:rsid w:val="002231ED"/>
    <w:rsid w:val="00321D78"/>
    <w:rsid w:val="00466E9B"/>
    <w:rsid w:val="004E645E"/>
    <w:rsid w:val="005C6628"/>
    <w:rsid w:val="0078512A"/>
    <w:rsid w:val="007B5AD4"/>
    <w:rsid w:val="00914749"/>
    <w:rsid w:val="009B373E"/>
    <w:rsid w:val="00A669EC"/>
    <w:rsid w:val="00CA23DC"/>
    <w:rsid w:val="00D06711"/>
    <w:rsid w:val="00D15114"/>
    <w:rsid w:val="00E84346"/>
    <w:rsid w:val="00F4734B"/>
    <w:rsid w:val="00F70AB7"/>
    <w:rsid w:val="0470181A"/>
    <w:rsid w:val="638F72AA"/>
    <w:rsid w:val="689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01CA722"/>
  <w15:docId w15:val="{2E0728F2-D96B-40E4-A628-524ED6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qFormat="1"/>
    <w:lsdException w:name="endnote text" w:qFormat="1"/>
    <w:lsdException w:name="List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rFonts w:eastAsia="Times New Roman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  <w:bCs/>
    </w:rPr>
  </w:style>
  <w:style w:type="paragraph" w:styleId="a5">
    <w:name w:val="endnote text"/>
    <w:basedOn w:val="a"/>
    <w:qFormat/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Body Text"/>
    <w:basedOn w:val="a"/>
    <w:pPr>
      <w:spacing w:after="120"/>
    </w:pPr>
  </w:style>
  <w:style w:type="paragraph" w:styleId="a8">
    <w:name w:val="Body Text Indent"/>
    <w:basedOn w:val="a"/>
    <w:qFormat/>
    <w:pPr>
      <w:spacing w:after="120"/>
      <w:ind w:left="283"/>
    </w:pPr>
  </w:style>
  <w:style w:type="paragraph" w:styleId="a9">
    <w:name w:val="footer"/>
    <w:basedOn w:val="HeaderandFooter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960"/>
        <w:tab w:val="right" w:pos="9921"/>
      </w:tabs>
    </w:pPr>
  </w:style>
  <w:style w:type="paragraph" w:styleId="aa">
    <w:name w:val="List"/>
    <w:basedOn w:val="a7"/>
    <w:qFormat/>
    <w:rPr>
      <w:rFonts w:cs="Noto Sans Devanagari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4z0">
    <w:name w:val="WW8Num4z0"/>
    <w:qFormat/>
    <w:rPr>
      <w:sz w:val="28"/>
      <w:szCs w:val="32"/>
    </w:rPr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eastAsia="Times New Roman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8"/>
      <w:szCs w:val="28"/>
      <w:u w:val="none"/>
      <w:vertAlign w:val="baseline"/>
      <w:lang w:val="ru-RU" w:bidi="ru-RU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3">
    <w:name w:val="WW8Num10z3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20z0">
    <w:name w:val="WW8Num20z0"/>
    <w:qFormat/>
    <w:rPr>
      <w:sz w:val="28"/>
      <w:szCs w:val="32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eastAsia="Times New Roman" w:hAnsi="Symbol" w:cs="Times New Roman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4z0">
    <w:name w:val="WW8Num24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6z3">
    <w:name w:val="WW8Num26z3"/>
    <w:qFormat/>
  </w:style>
  <w:style w:type="character" w:customStyle="1" w:styleId="WW8Num27z0">
    <w:name w:val="WW8Num27z0"/>
    <w:qFormat/>
    <w:rPr>
      <w:sz w:val="24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30">
    <w:name w:val="Заголовок 3 Знак"/>
    <w:qFormat/>
    <w:rPr>
      <w:rFonts w:eastAsia="Times New Roman" w:cs="Times New Roman"/>
      <w:b/>
      <w:sz w:val="20"/>
      <w:szCs w:val="20"/>
    </w:rPr>
  </w:style>
  <w:style w:type="character" w:customStyle="1" w:styleId="40">
    <w:name w:val="Заголовок 4 Знак"/>
    <w:qFormat/>
    <w:rPr>
      <w:rFonts w:eastAsia="Times New Roman" w:cs="Times New Roman"/>
      <w:b/>
      <w:sz w:val="20"/>
      <w:szCs w:val="20"/>
    </w:rPr>
  </w:style>
  <w:style w:type="character" w:customStyle="1" w:styleId="ab">
    <w:name w:val="Заголовок Знак"/>
    <w:qFormat/>
    <w:rPr>
      <w:rFonts w:eastAsia="Times New Roman" w:cs="Times New Roman"/>
      <w:i/>
      <w:sz w:val="26"/>
      <w:szCs w:val="20"/>
    </w:rPr>
  </w:style>
  <w:style w:type="character" w:customStyle="1" w:styleId="20">
    <w:name w:val="Основной текст 2 Знак"/>
    <w:qFormat/>
    <w:rPr>
      <w:rFonts w:eastAsia="Times New Roman" w:cs="Times New Roman"/>
      <w:sz w:val="24"/>
      <w:szCs w:val="20"/>
    </w:rPr>
  </w:style>
  <w:style w:type="character" w:customStyle="1" w:styleId="31">
    <w:name w:val="Основной текст 3 Знак"/>
    <w:qFormat/>
    <w:rPr>
      <w:rFonts w:eastAsia="Times New Roman" w:cs="Times New Roman"/>
      <w:b/>
      <w:i/>
      <w:sz w:val="24"/>
      <w:szCs w:val="20"/>
    </w:rPr>
  </w:style>
  <w:style w:type="character" w:customStyle="1" w:styleId="ac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50">
    <w:name w:val="Заголовок 5 Знак"/>
    <w:qFormat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ad">
    <w:name w:val="Основной текст Знак"/>
    <w:qFormat/>
    <w:rPr>
      <w:rFonts w:eastAsia="Times New Roman" w:cs="Times New Roman"/>
      <w:sz w:val="20"/>
      <w:szCs w:val="20"/>
    </w:rPr>
  </w:style>
  <w:style w:type="character" w:customStyle="1" w:styleId="ae">
    <w:name w:val="Основной текст с отступом Знак"/>
    <w:qFormat/>
    <w:rPr>
      <w:rFonts w:eastAsia="Times New Roman" w:cs="Times New Roman"/>
      <w:sz w:val="20"/>
      <w:szCs w:val="20"/>
    </w:rPr>
  </w:style>
  <w:style w:type="character" w:customStyle="1" w:styleId="21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2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3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24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FontStyle142">
    <w:name w:val="Font Style142"/>
    <w:qFormat/>
    <w:rPr>
      <w:rFonts w:ascii="Times New Roman" w:hAnsi="Times New Roman" w:cs="Times New Roman"/>
      <w:sz w:val="26"/>
      <w:szCs w:val="26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32">
    <w:name w:val="Основной текст с отступом 3 Знак"/>
    <w:qFormat/>
    <w:rPr>
      <w:rFonts w:eastAsia="Times New Roman"/>
      <w:sz w:val="16"/>
      <w:szCs w:val="16"/>
    </w:rPr>
  </w:style>
  <w:style w:type="character" w:customStyle="1" w:styleId="af">
    <w:name w:val="Основной текст_"/>
    <w:qFormat/>
    <w:rPr>
      <w:rFonts w:eastAsia="Times New Roman"/>
      <w:i/>
    </w:rPr>
  </w:style>
  <w:style w:type="character" w:customStyle="1" w:styleId="af0">
    <w:name w:val="Основной текст + Курсив"/>
    <w:qFormat/>
    <w:rPr>
      <w:iCs/>
    </w:rPr>
  </w:style>
  <w:style w:type="character" w:customStyle="1" w:styleId="af1">
    <w:name w:val="Основной текст + Полужирный"/>
    <w:qFormat/>
    <w:rPr>
      <w:rFonts w:ascii="Times New Roman" w:eastAsia="Times New Roman" w:hAnsi="Times New Roman" w:cs="Times New Roman"/>
      <w:b/>
      <w:bCs/>
      <w:i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pacing w:val="-20"/>
      <w:sz w:val="22"/>
      <w:szCs w:val="22"/>
    </w:rPr>
  </w:style>
  <w:style w:type="character" w:customStyle="1" w:styleId="af2">
    <w:name w:val="Подпись к картинке_"/>
    <w:qFormat/>
    <w:rPr>
      <w:sz w:val="17"/>
      <w:szCs w:val="17"/>
      <w:shd w:val="clear" w:color="auto" w:fill="FFFFFF"/>
    </w:rPr>
  </w:style>
  <w:style w:type="character" w:customStyle="1" w:styleId="10">
    <w:name w:val="Знак примечания1"/>
    <w:qFormat/>
    <w:rPr>
      <w:sz w:val="16"/>
      <w:szCs w:val="16"/>
    </w:rPr>
  </w:style>
  <w:style w:type="character" w:customStyle="1" w:styleId="af3">
    <w:name w:val="Текст примечания Знак"/>
    <w:qFormat/>
    <w:rPr>
      <w:rFonts w:eastAsia="Times New Roman"/>
    </w:rPr>
  </w:style>
  <w:style w:type="character" w:customStyle="1" w:styleId="af4">
    <w:name w:val="Тема примечания Знак"/>
    <w:qFormat/>
    <w:rPr>
      <w:rFonts w:eastAsia="Times New Roman"/>
      <w:b/>
      <w:bCs/>
    </w:rPr>
  </w:style>
  <w:style w:type="character" w:customStyle="1" w:styleId="af5">
    <w:name w:val="Текст концевой сноски Знак"/>
    <w:qFormat/>
    <w:rPr>
      <w:rFonts w:eastAsia="Times New Roman"/>
    </w:rPr>
  </w:style>
  <w:style w:type="character" w:customStyle="1" w:styleId="af6">
    <w:name w:val="Символ концевой сноски"/>
    <w:qFormat/>
    <w:rPr>
      <w:vertAlign w:val="superscript"/>
    </w:rPr>
  </w:style>
  <w:style w:type="character" w:customStyle="1" w:styleId="af7">
    <w:name w:val="Символ нумерации"/>
    <w:qFormat/>
  </w:style>
  <w:style w:type="character" w:customStyle="1" w:styleId="af8">
    <w:name w:val="Маркеры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af9">
    <w:name w:val="Исходный текст"/>
    <w:qFormat/>
    <w:rPr>
      <w:rFonts w:ascii="Liberation Mono" w:eastAsia="Noto Sans Mono CJK SC" w:hAnsi="Liberation Mono" w:cs="Liberation Mono"/>
    </w:rPr>
  </w:style>
  <w:style w:type="paragraph" w:customStyle="1" w:styleId="11">
    <w:name w:val="Заголовок1"/>
    <w:basedOn w:val="a"/>
    <w:next w:val="a7"/>
    <w:qFormat/>
    <w:pPr>
      <w:jc w:val="center"/>
    </w:pPr>
    <w:rPr>
      <w:i/>
      <w:sz w:val="26"/>
    </w:rPr>
  </w:style>
  <w:style w:type="paragraph" w:customStyle="1" w:styleId="12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3">
    <w:name w:val="Обычный1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 w:val="24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 w:val="24"/>
    </w:rPr>
  </w:style>
  <w:style w:type="paragraph" w:customStyle="1" w:styleId="14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15">
    <w:name w:val="Абзац списка1"/>
    <w:basedOn w:val="a"/>
    <w:qFormat/>
    <w:pPr>
      <w:ind w:left="720"/>
      <w:contextualSpacing/>
    </w:pPr>
  </w:style>
  <w:style w:type="paragraph" w:customStyle="1" w:styleId="25">
    <w:name w:val="Обычный2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Style20">
    <w:name w:val="Style20"/>
    <w:basedOn w:val="a"/>
    <w:qFormat/>
    <w:pPr>
      <w:widowControl w:val="0"/>
      <w:spacing w:line="322" w:lineRule="exact"/>
    </w:pPr>
    <w:rPr>
      <w:sz w:val="24"/>
      <w:szCs w:val="24"/>
    </w:rPr>
  </w:style>
  <w:style w:type="paragraph" w:customStyle="1" w:styleId="Normal1">
    <w:name w:val="Normal1"/>
    <w:qFormat/>
    <w:pPr>
      <w:widowControl w:val="0"/>
      <w:suppressAutoHyphens/>
      <w:spacing w:line="300" w:lineRule="auto"/>
      <w:ind w:left="80"/>
      <w:jc w:val="both"/>
    </w:pPr>
    <w:rPr>
      <w:rFonts w:eastAsia="Times New Roman"/>
      <w:i/>
      <w:sz w:val="24"/>
      <w:lang w:eastAsia="zh-CN"/>
    </w:rPr>
  </w:style>
  <w:style w:type="paragraph" w:customStyle="1" w:styleId="Style60">
    <w:name w:val="Style60"/>
    <w:basedOn w:val="a"/>
    <w:qFormat/>
    <w:pPr>
      <w:widowControl w:val="0"/>
      <w:spacing w:line="322" w:lineRule="exact"/>
      <w:ind w:hanging="509"/>
    </w:pPr>
    <w:rPr>
      <w:sz w:val="24"/>
      <w:szCs w:val="24"/>
    </w:rPr>
  </w:style>
  <w:style w:type="paragraph" w:customStyle="1" w:styleId="31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26">
    <w:name w:val="Основной текст2"/>
    <w:basedOn w:val="a"/>
    <w:qFormat/>
    <w:pPr>
      <w:widowControl w:val="0"/>
      <w:jc w:val="both"/>
    </w:pPr>
    <w:rPr>
      <w:i/>
    </w:rPr>
  </w:style>
  <w:style w:type="paragraph" w:customStyle="1" w:styleId="afa">
    <w:name w:val="Подпись к картинке"/>
    <w:basedOn w:val="a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suppressAutoHyphens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paragraph" w:customStyle="1" w:styleId="afb">
    <w:name w:val="Основной"/>
    <w:basedOn w:val="a"/>
    <w:qFormat/>
    <w:pPr>
      <w:ind w:firstLine="851"/>
      <w:jc w:val="both"/>
      <w:textAlignment w:val="baseline"/>
    </w:pPr>
    <w:rPr>
      <w:rFonts w:eastAsia="MS Mincho;ＭＳ 明朝"/>
      <w:color w:val="00000A"/>
      <w:sz w:val="24"/>
      <w:szCs w:val="24"/>
    </w:rPr>
  </w:style>
  <w:style w:type="paragraph" w:customStyle="1" w:styleId="16">
    <w:name w:val="Текст примечания1"/>
    <w:basedOn w:val="a"/>
    <w:qFormat/>
  </w:style>
  <w:style w:type="paragraph" w:customStyle="1" w:styleId="17">
    <w:name w:val="Тема примечания1"/>
    <w:basedOn w:val="16"/>
    <w:next w:val="16"/>
    <w:qFormat/>
    <w:rPr>
      <w:b/>
      <w:bCs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afe">
    <w:name w:val="Горизонтальная линия"/>
    <w:basedOn w:val="a"/>
    <w:next w:val="a7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">
    <w:name w:val="Текст в заданном формате"/>
    <w:basedOn w:val="a"/>
    <w:qFormat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Дядя Алик!</dc:creator>
  <cp:lastModifiedBy>Вячеслав Хегай</cp:lastModifiedBy>
  <cp:revision>2</cp:revision>
  <dcterms:created xsi:type="dcterms:W3CDTF">2026-03-15T18:39:00Z</dcterms:created>
  <dcterms:modified xsi:type="dcterms:W3CDTF">2026-03-15T18:39:00Z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76AF8F51BB51488F805649BF1E0FB5B8_12</vt:lpwstr>
  </property>
</Properties>
</file>